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8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.......... 151 Vault Interview Questions  .........</w:t>
      </w:r>
    </w:p>
    <w:p>
      <w:pPr>
        <w:pStyle w:val="Heading5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*Vault is a Hashicorp Product widely used in DevOps.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By  Mamun Rashid :: https://www.linkedin.com/in/mamunrashid/ :: Please connect with me.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Last Updated: 2021.03.18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What have you done with Vault?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Of course, the answer will depend on your unique experiences.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However, a prepared and practiced answer goes a long way to convince the interviwer that you are well-versed in Vault.</w:t>
        <w:br/>
        <w:t>Here are some of possible items: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a. Install and Setup Non-prod and prod cluster.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b. Added users, groups and policies OR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c. Incorporated federated logins to Vault clusters.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d. Incorporated Vault Token into Gitlab Pipelines such that gitlab pipelines can run based on automated triggers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e. Tested backup and recovery of Vault Clusters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f. Migrated GCP secrets to Vault from various other places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 What problem does Vault solve? What value does Vault add?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All companies have secrets (passwords, SSL certs, keys etc.). Often, these are needed in code to deploy stuff. That </w:t>
        <w:br/>
        <w:t xml:space="preserve"> is a significant risk, because traces of these secrets linger on in various places (like repos and logs). Vault among </w:t>
        <w:br/>
        <w:t xml:space="preserve"> other things, provides 3 major values:</w:t>
        <w:br/>
        <w:br/>
        <w:t xml:space="preserve"> a. Secrets can be stored securely in one place and retrieved in an encrypted form to be used once.</w:t>
        <w:br/>
        <w:br/>
        <w:t xml:space="preserve"> b. You can change these secrets dynamically and automatically so that even if a secret is leaked, it has no value after one use.</w:t>
        <w:br/>
        <w:br/>
        <w:t xml:space="preserve"> c. Vault can handle many types of secrets natively (Database, AWS, Key-Value etc.)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 If you have no access to internet, how to do you get help on CLI?</w:t>
      </w:r>
    </w:p>
    <w:p>
      <w:pPr>
        <w:pStyle w:val="Heading2"/>
        <w:rPr>
          <w:b w:val="0"/>
          <w:i w:val="0"/>
          <w:strike w:val="0"/>
        </w:rPr>
      </w:pP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Vault's help is actually very good quality. Here are 3 examples:</w:t>
        <w:br/>
        <w:br/>
        <w:t xml:space="preserve"> a. vault -h   (gets help on vault and list subcommands)</w:t>
        <w:br/>
        <w:br/>
        <w:t xml:space="preserve"> b. vault kv -h (gets help on vault kv and lists subcommands)</w:t>
        <w:br/>
        <w:br/>
        <w:t xml:space="preserve"> c. vault kv get -h (gets help on vault kv get)  (testmized)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 Why can't one secrets engine access data from another secrets engine?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br/>
        <w:t xml:space="preserve">  Beacuse the mechanisms are completely unique for each secret engine. </w:t>
        <w:br/>
        <w:br/>
        <w:t xml:space="preserve">  Example: GCP engine and AWS engine and Gitlab engine.</w:t>
        <w:br/>
        <w:br/>
        <w:t xml:space="preserve">  Another example: kv engine works completely different than database engine. They are also kept in different PATHs.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 Can you have "versions" of secrets?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First of all when you do "vault read secret", it tells you version number, as long as versioning is turned on.</w:t>
        <w:br/>
        <w:br/>
        <w:t xml:space="preserve">Example of retrieving a specific version of a secret: vault kv get -version=1 secret/foo/bar  </w:t>
        <w:br/>
        <w:br/>
        <w:t>(get version 1 of this secret)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6. Can you un-delete a secret?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br/>
        <w:t xml:space="preserve">   Yes. vault kv undelete -version=3 secret/foo/bar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7. Can you get a docker image of vault server and run it on your Mac?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br/>
        <w:t xml:space="preserve">   docker run --cap-add=IPC_LOCK -e 'VAULT_DEV_ROOT_TOKEN_ID=myroot' -e 'VAULT_DEV_LISTEN_ADDRESS=0.0.0.0:1234' -p 8200:1234 vault</w:t>
        <w:br/>
        <w:t xml:space="preserve">   (here the last word "vault" is the image name and we are setting parameter values on the fly)</w:t>
        <w:br/>
        <w:t xml:space="preserve">   (tested successfully)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8. How many keys are used in Vaults encryption process?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tab/>
        <w:br/>
        <w:t xml:space="preserve">  Master key and </w:t>
        <w:br/>
        <w:t xml:space="preserve">  key for storing secrets at rest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9. What are the three main duties of response wrapping?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>A. provides cover so that actual data transmitted is not the secret in plain text format, but encrypted.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   B. Ensure one party can unwrap the secret and </w:t>
        <w:br/>
        <w:br/>
        <w:t xml:space="preserve">    C. The secret has a predefined life-time (like a token).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10. What is dev mode?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It is kind of like "open and easy" mode.</w:t>
        <w:br/>
        <w:t xml:space="preserve">  When Vault is started in dev mode, no further set up is required AND you local vault CLI has automatic access.</w:t>
        <w:br/>
        <w:t xml:space="preserve">  This is meant for playing with vault.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11. What does "list" command do?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This one is confusing. "list" does what it should do. e.g. list keys in a path, lists auths enabled.</w:t>
        <w:br/>
        <w:t xml:space="preserve">  BUT , format is different for different commands (way to go Hashicorp :-) ):</w:t>
        <w:br/>
        <w:t xml:space="preserve">  Examples:</w:t>
        <w:br/>
        <w:t xml:space="preserve">  vault auth list (lists auths enabled) </w:t>
        <w:br/>
        <w:t xml:space="preserve">  vault list just-a-test/  (lists keys in that path)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12. You have a dynamic secret set up for a database. Lease Time is 24 hours. Developer A does a "vault read" on the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    correct path.  That generates a username and password. Developer A uses that pair to succesfully login to the </w:t>
        <w:br/>
        <w:t xml:space="preserve">     database. After 1 hour, Developer B (who also has access) does "vault read". Will she get a new pair of </w:t>
        <w:br/>
        <w:t xml:space="preserve">     username/password or the same one that Developer got?</w:t>
        <w:br/>
        <w:br/>
        <w:t xml:space="preserve"> Answer:</w:t>
        <w:br/>
        <w:br/>
        <w:t xml:space="preserve">   Same as Developer A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13. Which command would bring out master key?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br/>
        <w:t xml:space="preserve">  unseal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14. Why do you need to get the "master key" with the unseal command?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br/>
        <w:t xml:space="preserve">   Master key is used the decrypt the encryptions keys sitting next to the secrets.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15. What is Shamir Sealing and how does Vault use this concept?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This is basically an algorithm to safeguard the master key. A certain threshold of shards is required to reconstruct </w:t>
        <w:br/>
        <w:t xml:space="preserve"> the unseal key, which is then used to decrypt the master key.   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16. How does the unseal process work?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The shards are added one at a time (in any order) until enough shards are present to reconstruct the key and decrypt </w:t>
        <w:br/>
        <w:t xml:space="preserve">  the master key.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17. Once a Vault node is unsealed, it remains unsealed until one of what needs to happen for it to be sealed again?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tab/>
        <w:br/>
        <w:t xml:space="preserve">  It is sealed again once "operator seal" command is run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18. When you are writing policies, difference between + AND *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+ is single directory wildcard</w:t>
        <w:br/>
        <w:t xml:space="preserve">   * true wild card : recursive all the way down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19. What does that general encryption process look like in Vault?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Operator sends a secret AFTER encrypting it using base64 (to ensure safe transit).  Vault then encrypts it again using </w:t>
        <w:br/>
        <w:t xml:space="preserve">  its internal key before storing it at rest.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20. What is this "cubbyhole" thing in Vault?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When Vault is running for the first time, it gives everyone a PATH where,  by defauly, anyone can save secrets. That is</w:t>
        <w:br/>
        <w:t xml:space="preserve">   "cubbyhole". Without this, one would have to create a path and change its policy just to test out the function of </w:t>
        <w:br/>
        <w:t xml:space="preserve">   writing and reading secrets.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21. When you configure Vault using a configuration file, which 3 parameters must your provide?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A. Cluster Name</w:t>
        <w:br/>
        <w:t xml:space="preserve">   B. Storage Backend</w:t>
        <w:br/>
        <w:t xml:space="preserve">   C. Seal type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22. Name some of the advantages of using PKI: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A. Reducing or eliminating certifcate revocations</w:t>
        <w:br/>
        <w:t xml:space="preserve">   B. Reduces time to get certificates by eliminating the need to generte a private key and CSR</w:t>
        <w:br/>
        <w:t xml:space="preserve">   C. Vault can act as an intermediate CA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23. What is response wrapping?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A secret , when retrived, is "wrapped" with ANOTHER token , which can be used ONLY once. This way, the real </w:t>
        <w:br/>
        <w:t xml:space="preserve">        token cannot be stolen in transit.</w:t>
        <w:br/>
        <w:t xml:space="preserve">        (You can send secret in email if you want, because token can be used only once)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24. What default policies do an Empty Policy grant in Vault?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Grants no permission at all.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25. Can a service token be used to handle a raw request when Vault is in recovery mode? Why or why not?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No. Because , while in recovery mode, only recovery tokens can be used (by rule of vault operations)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26. What are two ways you can join a node to an existing Vault cluster?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A. using root certificate and API calls </w:t>
        <w:br/>
        <w:t xml:space="preserve">  B. Using consul agents running on the new vault nodes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27. What is the function of a Google Cloud Storage Bucket when setting up Vault via GCP?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It stores all the "data" of vault. (e.g. secrets).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28. When using Google Cloud Storage, can multiple vault nodes can have access to this data from the bucket?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Yes (same idea as NAS)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29. Should your vault cluster be able to run other workloads? Why or why not?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It can, but it should not. Running other workloads opens up variety of security concerns.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30. Does Transit Secret Engine encrypt?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NO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31. True/False: Vault Policies and Roles (Roles have policies) just like AWS.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 True   (same concept)</w:t>
        <w:br/>
        <w:br/>
        <w:t>user/entity ----- gets role --- role is attached to policy -- that policy gives specific permissions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32. Can you list some of the capabilities alloted in Vault regarding policies?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create, read, update, delete, list, sudo, deny (6)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33. Which capability takes precedence above all else?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Deny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34. What is cubbyhole?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It is an equivalent of "safe place" at home. It is a predefined PATH. All secrets are kept there namespaced under token.</w:t>
        <w:br/>
        <w:t xml:space="preserve">  If the token expires, secret also expires.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37. Command to list all enabled AUTHs: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vault auth list -detailed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38. Command to list policies?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vault policy list   (thanks to hashicorp for being counter-intuitive!) (noun + VERB)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39. Let's say you run this command: vault list foo, what will vault server do? (Notice VERB before noun)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In this case, you put VERB ahead of noun, it will think that "foo" is a path, so, it will try do see if foo/ </w:t>
        <w:br/>
        <w:t xml:space="preserve">  (even though you did not put / in the end) is enabled and if so, it will give you list of keys in that path.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40. Command to write a secret to the path: secret/teams/ with key=test1 value=junk1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write secret/teams test1=junk1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41. Environment variable that points to vault server: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VAULT_ADDR="https://vault.example.com"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42. Will vault use ENV variable to find your token?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Yes. VAULT_TOKEN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43. Which command will show YOUR TOKEN ID and policies it is attached to: (kind of like whoami and more in linux)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token lookup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44. What is Token Accessor?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It is like a "pointer" or metadata about a token (e.g. TTL etc.)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45. Can you make API calls against Vault Server?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Yes. Vault has API server that you can reach usig curl command: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46. curl command to get system health of the vault server: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curl -kv $VAULT_ADDR/v1/sys/health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47. Which command is basically same as token look up?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read auth/token/lookup-self</w:t>
        <w:br/>
        <w:t xml:space="preserve">  (The point is that token lookup command is just reading from a PATH)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48. In vault: "users" are called what?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Entity Ids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49. Command to list all entity IDs?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list identity/entity/id/ </w:t>
        <w:br/>
        <w:t xml:space="preserve"> (All it is really it is listing a predefined "path")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50. You want auth backend things like GCP/AWS/KV etc. What are these officially called?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Answers:</w:t>
        <w:br/>
        <w:t xml:space="preserve">  "SECRET ENGINES"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51. Storage Backend is for what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 vault "data" (e.g. secrets, entities, policies etc?)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52. How can "users" authneticate with vault? Name a few ways.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a. tokens</w:t>
        <w:br/>
        <w:t xml:space="preserve"> b. TLS certs</w:t>
        <w:br/>
        <w:t xml:space="preserve"> c.  username/password</w:t>
        <w:br/>
        <w:t xml:space="preserve">  AND MORE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53. What is you wanted to generate a fresh Token for root. Which command do you run?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operator generate-root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54. When vault stores data (eg. secrets), what does it store with it?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Data Encryption Key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55. What does vault use to decrypt Data Encryption Key: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 Master Key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56. Where does the Master key reside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In memory (never on persistent disk)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57. How to start vault in dev mode locally: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server -dev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58. Local vault server runs on port: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8200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59. Command to write a KV secret in path path1/kvsecret1 with key and value of foo=bar: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kv put path1/kvsecret1 foo=bar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60. Command to "read" a kv secret in path path1/secret1 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kv get path1/secret1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65. Command to delete a secret in path path1/secret1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vault kv delete path1/secret1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66. Can Vault tackle dynamic cloud secrets?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 Answer:</w:t>
        <w:br/>
        <w:t xml:space="preserve">    Yes. In fact, this is one the best features of vault.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67. Can Vault tackle PKI Certificates?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 Answer:</w:t>
        <w:br/>
        <w:t xml:space="preserve">    Yes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68. Can Vault tackle Consul and Nomad ACL tokens?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 Answer:</w:t>
        <w:br/>
        <w:t xml:space="preserve">    Yes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69. In a KV V1 policy, can you * in a path?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Yes.</w:t>
        <w:br/>
        <w:t xml:space="preserve">  For example: path "secret1/data/*"</w:t>
        <w:br/>
        <w:t xml:space="preserve">  (I don't think it works recursively , though)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70. Is "deny" a capability (in a policy)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Yes.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71. Most authentication methods have something  that you can tie policies to. What is that called?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Roles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72. One of problem with writing policies is that you have repeat yourself often for various similar policies.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    Managing those policies become a nightmare pretty fast. How can we make this problem a bit more managable?</w:t>
        <w:br/>
        <w:br/>
        <w:t>Answer:</w:t>
        <w:br/>
        <w:t xml:space="preserve">  Use templates and variables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73. A few examples of auto-auth functions: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AWS, Kubernetes, Azure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74. Can Vault Agent create new tokens?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Yes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75. Can Vault Agent renew tokens?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Yes.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76. Which component caches leased secrets like dynamoDB credetentials and PKI certificates?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Agent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77. Example command to enable kv engine on your vault server?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vault secrets enable -path=kv-foo -version =2 kv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78. Name 3 "storage" vault can use: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S3, Consul, Generic File Storage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79. Name some of Authentication mechanisms: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EC2 (believe it or not), LDAP, Github, Tokens, Username/Password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80. What does "vault init" command do?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Will initialize tokens and generate root access token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81. How many unseal tokens does vault init command create?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5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82. Can you access the vault secrets when it is sealed?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No. (You can read it, but you can't encrypt it, so it is useless)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83. Command to initialize vault: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operator init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84. How many times can you initialize vault?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Only Once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85. If you restart vault server after unsealing it, which state does it start up in?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Sealed State again.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86. In sealed state, why can't vault encrypt the secrets?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It has no master key at that point.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87. What can you use instead of Shamir?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AWS KMS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88. How do you use AWS KMS instead of Shamir?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 Add a new seal block under the configuration file for KMS. Then, start up Vault with that configuration file.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89. How many keys do you need to unseal using Shamir (by default)?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3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90. Name an engine supports dynamic secrets: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Google Cloud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91. What is "dynamic" secret?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 </w:t>
        <w:br/>
        <w:t xml:space="preserve">  A secret that is generated on demand and has a lease that expires. For example a database password that is generated on </w:t>
        <w:br/>
        <w:t xml:space="preserve">  the fly and will automatically expire after the lease expires. So, an entity with the right policy gets this password </w:t>
        <w:br/>
        <w:t xml:space="preserve">  when it needs and uses to login, but after a while (e.g. 24 hours), password is no longer valid.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92. If you want read replicas for low latency, what do you need?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Performance Replica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93. What kind of replication do you need to prevent against data loss?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Diaster Recovery Replication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94. How can you get secrets without storing any logic to store tokens and also not making requests with tokens?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 Vault Agent Caching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95. What is Vault Agent?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Vault agent automatically handles renewal and re-authentication and thus you do not have to implement potentially </w:t>
        <w:br/>
        <w:t xml:space="preserve">  complicated renewal logic yourself.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96. Do you have to be root to unseal Vault?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NO!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97. Do you have to root to enable audit?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Yes.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98. How do you revoke ALL all the leases for secrets on a specific path?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vault lease revoke -prefix PATH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99. Command to renew a token: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vault token renew  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100. Command to enable aws engine: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vault secrets enable aws 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101. If you revoke a parent token, what happens to its child token?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Child token is also revoked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102. If you disbale a Secret Engine, what happens to all secrets that belong to that Secret Engine?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 </w:t>
        <w:br/>
        <w:t xml:space="preserve">   All secrets will be revoked and</w:t>
        <w:br/>
        <w:t xml:space="preserve">  (data will not be archived for later "enabling")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103. Name some of the "backends" supported by Vault: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A. Consul</w:t>
        <w:br/>
        <w:t xml:space="preserve">   B. Filesystem</w:t>
        <w:br/>
        <w:t xml:space="preserve">   C. Inmemory</w:t>
        <w:br/>
        <w:t xml:space="preserve">   D. Raft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104. Which permission do you need to do stuff in UI?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 </w:t>
        <w:br/>
        <w:t xml:space="preserve">   List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105. Which type of tokens are recommended for encrypting data within Vault?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Batch Tokens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106. Name some of the actions Secret Engines can do?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A. STORE</w:t>
        <w:br/>
        <w:t xml:space="preserve">   B. ENCRYPT</w:t>
        <w:br/>
        <w:t xml:space="preserve">   C. Generate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107. Can "Transit Engine" encrypt data?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Yes. This makes sense because , otherwise, secrets will be readable while in transit.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108. Is encoding same as encrypting?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No! Anyone can encode and decode with base64 command.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109. Can you have a replication set up on different cloud provider than the primary?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Yes.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110. What can you do if a lease  of a Dynamic Secret expires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You have to  generate a new secret because the old secret is gone and so, extending the lease of the old </w:t>
        <w:br/>
        <w:t xml:space="preserve">   secret doesn't help.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111. Name couple of benefits of Vault Agents?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1. Caching and </w:t>
        <w:br/>
        <w:t xml:space="preserve">   2. Renewing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112. Can Vault Agents encrypt secrets?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NO.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113. Name couple of advantages of DEV mode: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Encryption with TLS</w:t>
        <w:br/>
        <w:t xml:space="preserve">   Persistent backend storage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114. When you are writing policies, which two characters can you use as wild-card characters?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* AND</w:t>
        <w:br/>
        <w:t xml:space="preserve">   +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115. Can the Transit Secret Engine update a secret?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NO! Transit Engine has no business modifying a secret. It's job is take a secret from once place to another (from </w:t>
        <w:br/>
        <w:t xml:space="preserve">   at rest to an entity who has permission to seet i).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116. Can the Transit Secret Engine decrypt a secret?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Yes.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117. What are the 3 ways to interact with Vault?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CLI+ UI + API  (This is true of almost any product these days)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118. Can Vault have plugins?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119.  How can delete a secret?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vault delete secret/foo/bar    (Path and Secret Name)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120. Assuming you have the right variable defined, what is quick way to connect to vault server (you are connecting, you are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     not authenticating) 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>vault status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121. Can vault use github and AD for authentican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Yes, Both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122. Name some of the ways unseal can happen automatcally: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TRANSIT, AZURE KMS, AWS KMS, HSM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123. Name some of the advantages of batch token over service token: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A. No storage cost for token creation</w:t>
        <w:br/>
        <w:t xml:space="preserve">   B. Used for ephemeral, high-performance workload</w:t>
        <w:br/>
        <w:t xml:space="preserve">   C. lighteight and scalable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124. Name some of the ways you can unseal when vault is on-prem: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br/>
        <w:t xml:space="preserve">  A. HSM PKCS11</w:t>
        <w:br/>
        <w:t xml:space="preserve">  B. Key shards</w:t>
        <w:br/>
        <w:t xml:space="preserve">  C. AWS KMS</w:t>
        <w:br/>
        <w:t xml:space="preserve">  D. Transit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125. What should you do with root token so that it does not get compromised?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You should revoke it and generate it again when needed.</w:t>
        <w:br/>
        <w:t xml:space="preserve">   This is kind of like AWS root account keys. You should make other admin accounts and basically keep </w:t>
        <w:br/>
        <w:t xml:space="preserve">   root account out of reach. You can always re-generate root token when you need it.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126. Does Transit Engine STORE any data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NO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127. Does TSE (Transit Secret Engine) generate Hash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128. What is HMAC?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From wikipedia:  In cryptography, an HMAC is a specific type of message authentication code involving a cryptographic </w:t>
        <w:br/>
        <w:t xml:space="preserve">   hash function and a secret cryptographic key. As with any MAC, it may be used to simultaneously verify both the </w:t>
        <w:br/>
        <w:t xml:space="preserve">   data integrity and the authenticity of a message.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129. Does TSE (Transit Secret Engine) generate HMACs?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130. Can one secrets engine access data from another secrets engine?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Answer: </w:t>
        <w:br/>
        <w:t xml:space="preserve">  No.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131. If you have an application, but you don't want to implement any logic to store tokens or renew token leases, what can you do?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Use Vault Agent Caching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132. Which functionality of Vault Agent allows for easy authentication in a wide variety of environments?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Auto-Auth functionality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133. When Vault is first initialized, which auth method is availble: (only one)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 Tokens  (Makes sense ,e.g. like root token)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134. Unsealing does exactly what?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br/>
        <w:t xml:space="preserve"> Gets the master key (plaintext)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135. When you are using * as wildcard, can you also use * as part of path's name (e.g. foo_* to mean foo_abc foo_def etc)?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136. When you are writing a policy and you want to basiclaly say "enter entity's name here", how do you do that?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{{identity.entity.name}}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137. Using curl, how to get secret stored at foo/bar   (IP Address of the Vault Server is 1.2.3.4)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 </w:t>
        <w:br/>
        <w:t xml:space="preserve">   curl --header "X-Vault-Token:insert_token_her" https://1.2.3.4:8200/v1/foo/bar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138. Joanne logged in to Vault via CLI. He is now sending API calls vi curl, what does he get back?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 Token Polcies (i.e. Her permissions)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139. Easiest to way to install Vault on your Mac?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 Answer:</w:t>
        <w:br/>
        <w:t xml:space="preserve">    brew install vault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140. Can TSE (Transit Secret Engine) "rewrap"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141. Can you use memory store as backend?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142. Does Vault Support authentication via TLS certificates?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Yes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143. Command to generate root token again: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vault operator generate-root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144. According to best practice, what should you do with root tokens in production?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revoke them! It is like a having a superuser password just hanging around.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145. How do you configure where the plugins are located?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vault configuration file: plugin_directory=&lt;path&gt;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146. Shamir seal protecs what?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The Master key 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147. What is PKCS 11?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 </w:t>
        <w:br/>
        <w:t xml:space="preserve">   In cryptography, PKCS #11 is one of the Public-Key Cryptography Standards (source: wikipedia)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148. Can you disable tokens auth method?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NO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149. What does "vault kv destroy" do? Does it destroy a single version or all versions of the secret?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Permanently deletes a SINGLE version of a secret. NOT all versions.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150. What does the following command do?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vault write identity/group name="foo_group" policies="default" ....................... (more options)</w:t>
        <w:br/>
        <w:br/>
        <w:t xml:space="preserve"> Answer: </w:t>
        <w:br/>
        <w:t xml:space="preserve">   Create a group! The thing to note here is that even creating a group is just writing to a PATH.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151. How to do see what is inside a policy named "foo" 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 Answer:</w:t>
        <w:br/>
        <w:t xml:space="preserve">   vault policy read foo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152. How to see if your vault has HA enabled or not?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status</w:t>
      </w:r>
    </w:p>
    <w:p>
      <w:pPr>
        <w:pStyle w:val="Heading2"/>
        <w:rPr>
          <w:b w:val="0"/>
          <w:i w:val="0"/>
          <w:strike w:val="0"/>
        </w:rPr>
      </w:pP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153. How to read a secret from a path:</w:t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Answer:</w:t>
        <w:br/>
        <w:t xml:space="preserve">  vault read secret/path1/foo_secret    </w: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.......... 151 Vault Interview Questions  .........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By  Mamun Rashid :: https://www.linkedin.com/in/mamunrashid/ :: Please connect with me.</w:t>
      </w: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